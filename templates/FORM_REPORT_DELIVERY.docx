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D6F25">
      <w:pPr>
        <w:spacing w:before="40" w:after="40"/>
        <w:jc w:val="center"/>
        <w:rPr>
          <w:rFonts w:ascii="黑体" w:hAnsi="黑体" w:eastAsia="黑体"/>
          <w:b/>
          <w:sz w:val="28"/>
        </w:rPr>
      </w:pPr>
    </w:p>
    <w:p w14:paraId="1C726DD0">
      <w:pPr>
        <w:spacing w:before="40" w:after="40"/>
        <w:jc w:val="center"/>
      </w:pPr>
      <w:r>
        <w:rPr>
          <w:rFonts w:ascii="黑体" w:hAnsi="黑体" w:eastAsia="黑体"/>
          <w:b/>
          <w:sz w:val="28"/>
        </w:rPr>
        <w:t>检 验 报 告 发 放 登 记 表</w:t>
      </w:r>
      <w:r>
        <w:rPr>
          <w:rFonts w:ascii="宋体" w:hAnsi="宋体" w:eastAsia="宋体"/>
          <w:sz w:val="15"/>
        </w:rPr>
        <w:t>登记规则：每份报告以报告编号作为发放登记编号；首次发放、补发、更正、作废替换均应分别留痕。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"/>
        <w:gridCol w:w="397"/>
        <w:gridCol w:w="1304"/>
        <w:gridCol w:w="944"/>
        <w:gridCol w:w="757"/>
        <w:gridCol w:w="1871"/>
        <w:gridCol w:w="850"/>
        <w:gridCol w:w="964"/>
        <w:gridCol w:w="868"/>
        <w:gridCol w:w="209"/>
        <w:gridCol w:w="964"/>
        <w:gridCol w:w="1474"/>
        <w:gridCol w:w="8"/>
        <w:gridCol w:w="1296"/>
        <w:gridCol w:w="1019"/>
        <w:gridCol w:w="340"/>
        <w:gridCol w:w="740"/>
        <w:gridCol w:w="1915"/>
      </w:tblGrid>
      <w:tr w14:paraId="78BD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" w:type="dxa"/>
          <w:wAfter w:w="1915" w:type="dxa"/>
          <w:trHeight w:val="425" w:hRule="atLeast"/>
          <w:jc w:val="center"/>
        </w:trPr>
        <w:tc>
          <w:tcPr>
            <w:tcW w:w="397" w:type="dxa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9885A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序号</w:t>
            </w:r>
          </w:p>
        </w:tc>
        <w:tc>
          <w:tcPr>
            <w:tcW w:w="1304" w:type="dxa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60D845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报告编号</w:t>
            </w:r>
          </w:p>
        </w:tc>
        <w:tc>
          <w:tcPr>
            <w:tcW w:w="1701" w:type="dxa"/>
            <w:gridSpan w:val="2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45AD41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委托单位</w:t>
            </w:r>
          </w:p>
        </w:tc>
        <w:tc>
          <w:tcPr>
            <w:tcW w:w="1871" w:type="dxa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B29EDE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样品名称/型号规格</w:t>
            </w:r>
          </w:p>
        </w:tc>
        <w:tc>
          <w:tcPr>
            <w:tcW w:w="850" w:type="dxa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4A464F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发放类型</w:t>
            </w:r>
          </w:p>
        </w:tc>
        <w:tc>
          <w:tcPr>
            <w:tcW w:w="964" w:type="dxa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8978B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报告介质/份数</w:t>
            </w:r>
          </w:p>
        </w:tc>
        <w:tc>
          <w:tcPr>
            <w:tcW w:w="1077" w:type="dxa"/>
            <w:gridSpan w:val="2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98D41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发放日期时间</w:t>
            </w:r>
          </w:p>
        </w:tc>
        <w:tc>
          <w:tcPr>
            <w:tcW w:w="964" w:type="dxa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415F07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发放方式</w:t>
            </w:r>
          </w:p>
        </w:tc>
        <w:tc>
          <w:tcPr>
            <w:tcW w:w="1474" w:type="dxa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6B002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接收人及联系方式</w:t>
            </w:r>
          </w:p>
        </w:tc>
        <w:tc>
          <w:tcPr>
            <w:tcW w:w="1304" w:type="dxa"/>
            <w:gridSpan w:val="2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5BE035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签收/发送凭证</w:t>
            </w:r>
          </w:p>
        </w:tc>
        <w:tc>
          <w:tcPr>
            <w:tcW w:w="1019" w:type="dxa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09BD93E5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样品管理员</w:t>
            </w:r>
          </w:p>
        </w:tc>
        <w:tc>
          <w:tcPr>
            <w:tcW w:w="1080" w:type="dxa"/>
            <w:gridSpan w:val="2"/>
            <w:shd w:val="clear" w:color="auto" w:fill="auto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6717AC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备注</w:t>
            </w:r>
          </w:p>
        </w:tc>
      </w:tr>
      <w:tr w14:paraId="0B0F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" w:type="dxa"/>
          <w:wAfter w:w="1915" w:type="dxa"/>
          <w:trHeight w:val="385" w:hRule="atLeast"/>
          <w:jc w:val="center"/>
        </w:trPr>
        <w:tc>
          <w:tcPr>
            <w:tcW w:w="397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C8915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1</w:t>
            </w:r>
          </w:p>
        </w:tc>
        <w:tc>
          <w:tcPr>
            <w:tcW w:w="130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745DD3B">
            <w:pPr>
              <w:spacing w:before="0" w:after="0" w:line="240" w:lineRule="auto"/>
              <w:jc w:val="center"/>
            </w:pPr>
          </w:p>
        </w:tc>
        <w:tc>
          <w:tcPr>
            <w:tcW w:w="1701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085A4D5">
            <w:pPr>
              <w:spacing w:before="0" w:after="0" w:line="240" w:lineRule="auto"/>
              <w:jc w:val="left"/>
            </w:pPr>
          </w:p>
        </w:tc>
        <w:tc>
          <w:tcPr>
            <w:tcW w:w="1871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63C8097">
            <w:pPr>
              <w:spacing w:before="0" w:after="0" w:line="240" w:lineRule="auto"/>
              <w:jc w:val="left"/>
            </w:pPr>
          </w:p>
        </w:tc>
        <w:tc>
          <w:tcPr>
            <w:tcW w:w="850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F0F56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□首次 □补发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□更正 □作废替换</w:t>
            </w: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789D0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□纸质 □电子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份数：____</w:t>
            </w:r>
          </w:p>
        </w:tc>
        <w:tc>
          <w:tcPr>
            <w:tcW w:w="1077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E94E409">
            <w:pPr>
              <w:spacing w:before="0" w:after="0" w:line="240" w:lineRule="auto"/>
              <w:jc w:val="center"/>
            </w:pP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6A60E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□现场 □快递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□邮件 □系统</w:t>
            </w:r>
          </w:p>
        </w:tc>
        <w:tc>
          <w:tcPr>
            <w:tcW w:w="147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EAACD6A">
            <w:pPr>
              <w:spacing w:before="0" w:after="0" w:line="240" w:lineRule="auto"/>
              <w:jc w:val="left"/>
            </w:pPr>
          </w:p>
        </w:tc>
        <w:tc>
          <w:tcPr>
            <w:tcW w:w="1304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A9BC931">
            <w:pPr>
              <w:spacing w:before="0" w:after="0" w:line="240" w:lineRule="auto"/>
              <w:jc w:val="left"/>
            </w:pPr>
          </w:p>
        </w:tc>
        <w:tc>
          <w:tcPr>
            <w:tcW w:w="1019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CEDA9C8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B50C35E">
            <w:pPr>
              <w:spacing w:before="0" w:after="0" w:line="240" w:lineRule="auto"/>
              <w:jc w:val="left"/>
            </w:pPr>
          </w:p>
        </w:tc>
      </w:tr>
      <w:tr w14:paraId="1159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" w:type="dxa"/>
          <w:wAfter w:w="1915" w:type="dxa"/>
          <w:trHeight w:val="385" w:hRule="atLeast"/>
          <w:jc w:val="center"/>
        </w:trPr>
        <w:tc>
          <w:tcPr>
            <w:tcW w:w="397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3A4F1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2</w:t>
            </w:r>
          </w:p>
        </w:tc>
        <w:tc>
          <w:tcPr>
            <w:tcW w:w="130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9ABE6C8">
            <w:pPr>
              <w:spacing w:before="0" w:after="0" w:line="240" w:lineRule="auto"/>
              <w:jc w:val="center"/>
            </w:pPr>
          </w:p>
        </w:tc>
        <w:tc>
          <w:tcPr>
            <w:tcW w:w="1701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2B81E97">
            <w:pPr>
              <w:spacing w:before="0" w:after="0" w:line="240" w:lineRule="auto"/>
              <w:jc w:val="left"/>
            </w:pPr>
          </w:p>
        </w:tc>
        <w:tc>
          <w:tcPr>
            <w:tcW w:w="1871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DF6BE89">
            <w:pPr>
              <w:spacing w:before="0" w:after="0" w:line="240" w:lineRule="auto"/>
              <w:jc w:val="left"/>
            </w:pPr>
          </w:p>
        </w:tc>
        <w:tc>
          <w:tcPr>
            <w:tcW w:w="850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CEA2A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□首次 □补发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□更正 □作废替换</w:t>
            </w: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ACF98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□纸质 □电子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份数：____</w:t>
            </w:r>
          </w:p>
        </w:tc>
        <w:tc>
          <w:tcPr>
            <w:tcW w:w="1077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4B8327C">
            <w:pPr>
              <w:spacing w:before="0" w:after="0" w:line="240" w:lineRule="auto"/>
              <w:jc w:val="center"/>
            </w:pP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3C80A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□现场 □快递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□邮件 □系统</w:t>
            </w:r>
          </w:p>
        </w:tc>
        <w:tc>
          <w:tcPr>
            <w:tcW w:w="147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548F858">
            <w:pPr>
              <w:spacing w:before="0" w:after="0" w:line="240" w:lineRule="auto"/>
              <w:jc w:val="left"/>
            </w:pPr>
          </w:p>
        </w:tc>
        <w:tc>
          <w:tcPr>
            <w:tcW w:w="1304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5C15156">
            <w:pPr>
              <w:spacing w:before="0" w:after="0" w:line="240" w:lineRule="auto"/>
              <w:jc w:val="left"/>
            </w:pPr>
          </w:p>
        </w:tc>
        <w:tc>
          <w:tcPr>
            <w:tcW w:w="1019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76934C9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B658D58">
            <w:pPr>
              <w:spacing w:before="0" w:after="0" w:line="240" w:lineRule="auto"/>
              <w:jc w:val="left"/>
            </w:pPr>
          </w:p>
        </w:tc>
      </w:tr>
      <w:tr w14:paraId="628F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" w:type="dxa"/>
          <w:wAfter w:w="1915" w:type="dxa"/>
          <w:trHeight w:val="385" w:hRule="atLeast"/>
          <w:jc w:val="center"/>
        </w:trPr>
        <w:tc>
          <w:tcPr>
            <w:tcW w:w="397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75078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3</w:t>
            </w:r>
          </w:p>
        </w:tc>
        <w:tc>
          <w:tcPr>
            <w:tcW w:w="130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F0C958C">
            <w:pPr>
              <w:spacing w:before="0" w:after="0" w:line="240" w:lineRule="auto"/>
              <w:jc w:val="center"/>
            </w:pPr>
          </w:p>
        </w:tc>
        <w:tc>
          <w:tcPr>
            <w:tcW w:w="1701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FAD982F">
            <w:pPr>
              <w:spacing w:before="0" w:after="0" w:line="240" w:lineRule="auto"/>
              <w:jc w:val="left"/>
            </w:pPr>
          </w:p>
        </w:tc>
        <w:tc>
          <w:tcPr>
            <w:tcW w:w="1871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5BB7BA9">
            <w:pPr>
              <w:spacing w:before="0" w:after="0" w:line="240" w:lineRule="auto"/>
              <w:jc w:val="left"/>
            </w:pPr>
          </w:p>
        </w:tc>
        <w:tc>
          <w:tcPr>
            <w:tcW w:w="850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8ADC5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□首次 □补发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□更正 □作废替换</w:t>
            </w: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E0DE8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□纸质 □电子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份数：____</w:t>
            </w:r>
          </w:p>
        </w:tc>
        <w:tc>
          <w:tcPr>
            <w:tcW w:w="1077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8337572">
            <w:pPr>
              <w:spacing w:before="0" w:after="0" w:line="240" w:lineRule="auto"/>
              <w:jc w:val="center"/>
            </w:pP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BE5B9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□现场 □快递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□邮件 □系统</w:t>
            </w:r>
          </w:p>
        </w:tc>
        <w:tc>
          <w:tcPr>
            <w:tcW w:w="147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2FB421E">
            <w:pPr>
              <w:spacing w:before="0" w:after="0" w:line="240" w:lineRule="auto"/>
              <w:jc w:val="left"/>
            </w:pPr>
          </w:p>
        </w:tc>
        <w:tc>
          <w:tcPr>
            <w:tcW w:w="1304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EB33327">
            <w:pPr>
              <w:spacing w:before="0" w:after="0" w:line="240" w:lineRule="auto"/>
              <w:jc w:val="left"/>
            </w:pPr>
          </w:p>
        </w:tc>
        <w:tc>
          <w:tcPr>
            <w:tcW w:w="1019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955780C">
            <w:pPr>
              <w:spacing w:before="40" w:after="40"/>
              <w:jc w:val="center"/>
            </w:pPr>
          </w:p>
          <w:p w14:paraId="6F71088C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B2883BB">
            <w:pPr>
              <w:spacing w:before="0" w:after="0" w:line="240" w:lineRule="auto"/>
              <w:jc w:val="left"/>
            </w:pPr>
          </w:p>
        </w:tc>
      </w:tr>
      <w:tr w14:paraId="60E2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" w:type="dxa"/>
          <w:wAfter w:w="1915" w:type="dxa"/>
          <w:trHeight w:val="385" w:hRule="atLeast"/>
          <w:jc w:val="center"/>
        </w:trPr>
        <w:tc>
          <w:tcPr>
            <w:tcW w:w="397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39D2A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4</w:t>
            </w:r>
          </w:p>
        </w:tc>
        <w:tc>
          <w:tcPr>
            <w:tcW w:w="130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4C299AA">
            <w:pPr>
              <w:spacing w:before="0" w:after="0" w:line="240" w:lineRule="auto"/>
              <w:jc w:val="center"/>
            </w:pPr>
          </w:p>
        </w:tc>
        <w:tc>
          <w:tcPr>
            <w:tcW w:w="1701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6FC4C6C">
            <w:pPr>
              <w:spacing w:before="0" w:after="0" w:line="240" w:lineRule="auto"/>
              <w:jc w:val="left"/>
            </w:pPr>
          </w:p>
        </w:tc>
        <w:tc>
          <w:tcPr>
            <w:tcW w:w="1871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3CDE5DE">
            <w:pPr>
              <w:spacing w:before="0" w:after="0" w:line="240" w:lineRule="auto"/>
              <w:jc w:val="left"/>
            </w:pPr>
          </w:p>
        </w:tc>
        <w:tc>
          <w:tcPr>
            <w:tcW w:w="850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DA2B1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□首次 □补发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□更正 □作废替换</w:t>
            </w: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35AC1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□纸质 □电子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份数：____</w:t>
            </w:r>
          </w:p>
        </w:tc>
        <w:tc>
          <w:tcPr>
            <w:tcW w:w="1077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257CE20">
            <w:pPr>
              <w:spacing w:before="0" w:after="0" w:line="240" w:lineRule="auto"/>
              <w:jc w:val="center"/>
            </w:pP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F007E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□现场 □快递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□邮件 □系统</w:t>
            </w:r>
          </w:p>
        </w:tc>
        <w:tc>
          <w:tcPr>
            <w:tcW w:w="147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FC4507C">
            <w:pPr>
              <w:spacing w:before="0" w:after="0" w:line="240" w:lineRule="auto"/>
              <w:jc w:val="left"/>
            </w:pPr>
          </w:p>
        </w:tc>
        <w:tc>
          <w:tcPr>
            <w:tcW w:w="1304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61706D2">
            <w:pPr>
              <w:spacing w:before="0" w:after="0" w:line="240" w:lineRule="auto"/>
              <w:jc w:val="left"/>
            </w:pPr>
          </w:p>
        </w:tc>
        <w:tc>
          <w:tcPr>
            <w:tcW w:w="1019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270556E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7A5D421">
            <w:pPr>
              <w:spacing w:before="0" w:after="0" w:line="240" w:lineRule="auto"/>
              <w:jc w:val="left"/>
            </w:pPr>
          </w:p>
        </w:tc>
      </w:tr>
      <w:tr w14:paraId="2218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" w:type="dxa"/>
          <w:wAfter w:w="1915" w:type="dxa"/>
          <w:trHeight w:val="385" w:hRule="atLeast"/>
          <w:jc w:val="center"/>
        </w:trPr>
        <w:tc>
          <w:tcPr>
            <w:tcW w:w="397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A5D0C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5</w:t>
            </w:r>
          </w:p>
        </w:tc>
        <w:tc>
          <w:tcPr>
            <w:tcW w:w="130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B1C4498">
            <w:pPr>
              <w:spacing w:before="0" w:after="0" w:line="240" w:lineRule="auto"/>
              <w:jc w:val="center"/>
            </w:pPr>
          </w:p>
        </w:tc>
        <w:tc>
          <w:tcPr>
            <w:tcW w:w="1701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A182F09">
            <w:pPr>
              <w:spacing w:before="0" w:after="0" w:line="240" w:lineRule="auto"/>
              <w:jc w:val="left"/>
            </w:pPr>
          </w:p>
        </w:tc>
        <w:tc>
          <w:tcPr>
            <w:tcW w:w="1871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E29B02F">
            <w:pPr>
              <w:spacing w:before="0" w:after="0" w:line="240" w:lineRule="auto"/>
              <w:jc w:val="left"/>
            </w:pPr>
          </w:p>
        </w:tc>
        <w:tc>
          <w:tcPr>
            <w:tcW w:w="850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BF55C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□首次 □补发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□更正 □作废替换</w:t>
            </w: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CD622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□纸质 □电子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份数：____</w:t>
            </w:r>
          </w:p>
        </w:tc>
        <w:tc>
          <w:tcPr>
            <w:tcW w:w="1077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107307A">
            <w:pPr>
              <w:spacing w:before="0" w:after="0" w:line="240" w:lineRule="auto"/>
              <w:jc w:val="center"/>
            </w:pP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AD328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□现场 □快递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□邮件 □系统</w:t>
            </w:r>
          </w:p>
        </w:tc>
        <w:tc>
          <w:tcPr>
            <w:tcW w:w="147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AFD5E92">
            <w:pPr>
              <w:spacing w:before="0" w:after="0" w:line="240" w:lineRule="auto"/>
              <w:jc w:val="left"/>
            </w:pPr>
          </w:p>
        </w:tc>
        <w:tc>
          <w:tcPr>
            <w:tcW w:w="1304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1124908">
            <w:pPr>
              <w:spacing w:before="0" w:after="0" w:line="240" w:lineRule="auto"/>
              <w:jc w:val="left"/>
            </w:pPr>
          </w:p>
        </w:tc>
        <w:tc>
          <w:tcPr>
            <w:tcW w:w="1019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1BBBD22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F3A70ED">
            <w:pPr>
              <w:spacing w:before="0" w:after="0" w:line="240" w:lineRule="auto"/>
              <w:jc w:val="left"/>
            </w:pPr>
          </w:p>
        </w:tc>
      </w:tr>
      <w:tr w14:paraId="4BFD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" w:type="dxa"/>
          <w:wAfter w:w="1915" w:type="dxa"/>
          <w:trHeight w:val="385" w:hRule="atLeast"/>
          <w:jc w:val="center"/>
        </w:trPr>
        <w:tc>
          <w:tcPr>
            <w:tcW w:w="397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89D0A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6</w:t>
            </w:r>
          </w:p>
        </w:tc>
        <w:tc>
          <w:tcPr>
            <w:tcW w:w="130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B4CBB74">
            <w:pPr>
              <w:spacing w:before="0" w:after="0" w:line="240" w:lineRule="auto"/>
              <w:jc w:val="center"/>
            </w:pPr>
          </w:p>
        </w:tc>
        <w:tc>
          <w:tcPr>
            <w:tcW w:w="1701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852AD53">
            <w:pPr>
              <w:spacing w:before="0" w:after="0" w:line="240" w:lineRule="auto"/>
              <w:jc w:val="left"/>
            </w:pPr>
          </w:p>
        </w:tc>
        <w:tc>
          <w:tcPr>
            <w:tcW w:w="1871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380BC63">
            <w:pPr>
              <w:spacing w:before="0" w:after="0" w:line="240" w:lineRule="auto"/>
              <w:jc w:val="left"/>
            </w:pPr>
          </w:p>
        </w:tc>
        <w:tc>
          <w:tcPr>
            <w:tcW w:w="850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80B45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□首次 □补发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□更正 □作废替换</w:t>
            </w: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63C3C0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□纸质 □电子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份数：____</w:t>
            </w:r>
          </w:p>
        </w:tc>
        <w:tc>
          <w:tcPr>
            <w:tcW w:w="1077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6B8DCEEB">
            <w:pPr>
              <w:spacing w:before="0" w:after="0" w:line="240" w:lineRule="auto"/>
              <w:jc w:val="center"/>
            </w:pP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42810F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□现场 □快递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□邮件 □系统</w:t>
            </w:r>
          </w:p>
        </w:tc>
        <w:tc>
          <w:tcPr>
            <w:tcW w:w="147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574802B">
            <w:pPr>
              <w:spacing w:before="0" w:after="0" w:line="240" w:lineRule="auto"/>
              <w:jc w:val="left"/>
            </w:pPr>
          </w:p>
        </w:tc>
        <w:tc>
          <w:tcPr>
            <w:tcW w:w="1304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32F3130">
            <w:pPr>
              <w:spacing w:before="0" w:after="0" w:line="240" w:lineRule="auto"/>
              <w:jc w:val="left"/>
            </w:pPr>
          </w:p>
        </w:tc>
        <w:tc>
          <w:tcPr>
            <w:tcW w:w="1019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631A4E0D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FB746BD">
            <w:pPr>
              <w:spacing w:before="0" w:after="0" w:line="240" w:lineRule="auto"/>
              <w:jc w:val="left"/>
            </w:pPr>
          </w:p>
        </w:tc>
      </w:tr>
      <w:tr w14:paraId="2F113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" w:type="dxa"/>
          <w:wAfter w:w="1915" w:type="dxa"/>
          <w:trHeight w:val="385" w:hRule="atLeast"/>
          <w:jc w:val="center"/>
        </w:trPr>
        <w:tc>
          <w:tcPr>
            <w:tcW w:w="397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FC346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7</w:t>
            </w:r>
          </w:p>
        </w:tc>
        <w:tc>
          <w:tcPr>
            <w:tcW w:w="130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684AB690">
            <w:pPr>
              <w:spacing w:before="0" w:after="0" w:line="240" w:lineRule="auto"/>
              <w:jc w:val="center"/>
            </w:pPr>
          </w:p>
        </w:tc>
        <w:tc>
          <w:tcPr>
            <w:tcW w:w="1701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222EBA4">
            <w:pPr>
              <w:spacing w:before="0" w:after="0" w:line="240" w:lineRule="auto"/>
              <w:jc w:val="left"/>
            </w:pPr>
          </w:p>
        </w:tc>
        <w:tc>
          <w:tcPr>
            <w:tcW w:w="1871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602A1414">
            <w:pPr>
              <w:spacing w:before="0" w:after="0" w:line="240" w:lineRule="auto"/>
              <w:jc w:val="left"/>
            </w:pPr>
          </w:p>
        </w:tc>
        <w:tc>
          <w:tcPr>
            <w:tcW w:w="850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198147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□首次 □补发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□更正 □作废替换</w:t>
            </w: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49710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□纸质 □电子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份数：____</w:t>
            </w:r>
          </w:p>
        </w:tc>
        <w:tc>
          <w:tcPr>
            <w:tcW w:w="1077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2D266D60">
            <w:pPr>
              <w:spacing w:before="0" w:after="0" w:line="240" w:lineRule="auto"/>
              <w:jc w:val="center"/>
            </w:pPr>
          </w:p>
        </w:tc>
        <w:tc>
          <w:tcPr>
            <w:tcW w:w="96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01570F1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3"/>
              </w:rPr>
              <w:t>□现场 □快递</w:t>
            </w:r>
            <w:r>
              <w:rPr>
                <w:rFonts w:ascii="宋体" w:hAnsi="宋体" w:eastAsia="宋体"/>
                <w:b w:val="0"/>
                <w:sz w:val="13"/>
              </w:rPr>
              <w:br w:type="textWrapping"/>
            </w:r>
            <w:r>
              <w:rPr>
                <w:rFonts w:ascii="宋体" w:hAnsi="宋体" w:eastAsia="宋体"/>
                <w:b w:val="0"/>
                <w:sz w:val="13"/>
              </w:rPr>
              <w:t>□邮件 □系统</w:t>
            </w:r>
          </w:p>
        </w:tc>
        <w:tc>
          <w:tcPr>
            <w:tcW w:w="1474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7CC45F99">
            <w:pPr>
              <w:spacing w:before="0" w:after="0" w:line="240" w:lineRule="auto"/>
              <w:jc w:val="left"/>
            </w:pPr>
            <w:bookmarkStart w:id="0" w:name="_GoBack"/>
            <w:bookmarkEnd w:id="0"/>
          </w:p>
        </w:tc>
        <w:tc>
          <w:tcPr>
            <w:tcW w:w="1304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6C9A1F53">
            <w:pPr>
              <w:spacing w:before="0" w:after="0" w:line="240" w:lineRule="auto"/>
              <w:jc w:val="left"/>
            </w:pPr>
          </w:p>
        </w:tc>
        <w:tc>
          <w:tcPr>
            <w:tcW w:w="1019" w:type="dxa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387BAEEF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gridSpan w:val="2"/>
            <w:shd w:val="clear" w:color="auto" w:fill="auto"/>
            <w:tcMar>
              <w:top w:w="12" w:type="dxa"/>
              <w:left w:w="18" w:type="dxa"/>
              <w:bottom w:w="12" w:type="dxa"/>
              <w:right w:w="18" w:type="dxa"/>
            </w:tcMar>
            <w:vAlign w:val="center"/>
          </w:tcPr>
          <w:p w14:paraId="5BB84BDD">
            <w:pPr>
              <w:spacing w:before="0" w:after="0" w:line="240" w:lineRule="auto"/>
              <w:jc w:val="left"/>
            </w:pPr>
          </w:p>
        </w:tc>
      </w:tr>
      <w:tr w14:paraId="7D092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2655" w:type="dxa"/>
            <w:gridSpan w:val="4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B121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发放前核对</w:t>
            </w:r>
          </w:p>
        </w:tc>
        <w:tc>
          <w:tcPr>
            <w:tcW w:w="2628" w:type="dxa"/>
            <w:gridSpan w:val="2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F65965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□审批签字完整  □报告编号一致</w:t>
            </w:r>
            <w:r>
              <w:rPr>
                <w:rFonts w:ascii="宋体" w:hAnsi="宋体" w:eastAsia="宋体"/>
                <w:b w:val="0"/>
                <w:sz w:val="14"/>
              </w:rPr>
              <w:br w:type="textWrapping"/>
            </w:r>
            <w:r>
              <w:rPr>
                <w:rFonts w:ascii="宋体" w:hAnsi="宋体" w:eastAsia="宋体"/>
                <w:b w:val="0"/>
                <w:sz w:val="14"/>
              </w:rPr>
              <w:t>□页码完整  □专用章/电子章完整</w:t>
            </w:r>
          </w:p>
        </w:tc>
        <w:tc>
          <w:tcPr>
            <w:tcW w:w="2682" w:type="dxa"/>
            <w:gridSpan w:val="3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1A04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附件核对</w:t>
            </w:r>
          </w:p>
        </w:tc>
        <w:tc>
          <w:tcPr>
            <w:tcW w:w="2655" w:type="dxa"/>
            <w:gridSpan w:val="4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E4078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□附表齐全  □照片/附件齐全</w:t>
            </w:r>
            <w:r>
              <w:rPr>
                <w:rFonts w:ascii="宋体" w:hAnsi="宋体" w:eastAsia="宋体"/>
                <w:b w:val="0"/>
                <w:sz w:val="14"/>
              </w:rPr>
              <w:br w:type="textWrapping"/>
            </w:r>
            <w:r>
              <w:rPr>
                <w:rFonts w:ascii="宋体" w:hAnsi="宋体" w:eastAsia="宋体"/>
                <w:b w:val="0"/>
                <w:sz w:val="14"/>
              </w:rPr>
              <w:t>□电子文件可正常打开</w:t>
            </w:r>
          </w:p>
        </w:tc>
        <w:tc>
          <w:tcPr>
            <w:tcW w:w="2655" w:type="dxa"/>
            <w:gridSpan w:val="3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B452A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客户信息核对</w:t>
            </w:r>
          </w:p>
        </w:tc>
        <w:tc>
          <w:tcPr>
            <w:tcW w:w="2655" w:type="dxa"/>
            <w:gridSpan w:val="2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CE2A9F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□委托单位一致  □接收人信息正确  □交付方式符合约定</w:t>
            </w:r>
          </w:p>
        </w:tc>
      </w:tr>
      <w:tr w14:paraId="08084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2655" w:type="dxa"/>
            <w:gridSpan w:val="4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65C6C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异常/退回</w:t>
            </w:r>
          </w:p>
        </w:tc>
        <w:tc>
          <w:tcPr>
            <w:tcW w:w="2628" w:type="dxa"/>
            <w:gridSpan w:val="2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D77AD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□无  □有，说明：____________________</w:t>
            </w:r>
          </w:p>
        </w:tc>
        <w:tc>
          <w:tcPr>
            <w:tcW w:w="2682" w:type="dxa"/>
            <w:gridSpan w:val="3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7671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补发/更正依据</w:t>
            </w:r>
          </w:p>
        </w:tc>
        <w:tc>
          <w:tcPr>
            <w:tcW w:w="2655" w:type="dxa"/>
            <w:gridSpan w:val="4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BB5CE7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申请/批准记录编号：________________</w:t>
            </w:r>
          </w:p>
        </w:tc>
        <w:tc>
          <w:tcPr>
            <w:tcW w:w="2655" w:type="dxa"/>
            <w:gridSpan w:val="3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CFEB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原报告处理</w:t>
            </w:r>
          </w:p>
        </w:tc>
        <w:tc>
          <w:tcPr>
            <w:tcW w:w="2655" w:type="dxa"/>
            <w:gridSpan w:val="2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5FA594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□收回  □作废  □无法收回已书面告知  □仅电子替换  □不适用</w:t>
            </w:r>
          </w:p>
        </w:tc>
      </w:tr>
      <w:tr w14:paraId="5A53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2655" w:type="dxa"/>
            <w:gridSpan w:val="4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DF2EAE7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样品管理员</w:t>
            </w:r>
          </w:p>
        </w:tc>
        <w:tc>
          <w:tcPr>
            <w:tcW w:w="2628" w:type="dxa"/>
            <w:gridSpan w:val="2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3EDB86">
            <w:pPr>
              <w:spacing w:before="0" w:after="0" w:line="240" w:lineRule="auto"/>
              <w:jc w:val="center"/>
            </w:pPr>
          </w:p>
        </w:tc>
        <w:tc>
          <w:tcPr>
            <w:tcW w:w="2682" w:type="dxa"/>
            <w:gridSpan w:val="3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259BF7E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授权签字人</w:t>
            </w:r>
          </w:p>
        </w:tc>
        <w:tc>
          <w:tcPr>
            <w:tcW w:w="2655" w:type="dxa"/>
            <w:gridSpan w:val="4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394945F">
            <w:pPr>
              <w:spacing w:before="0" w:after="0" w:line="240" w:lineRule="auto"/>
              <w:jc w:val="center"/>
            </w:pPr>
          </w:p>
        </w:tc>
        <w:tc>
          <w:tcPr>
            <w:tcW w:w="2655" w:type="dxa"/>
            <w:gridSpan w:val="3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8348A2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14"/>
              </w:rPr>
              <w:t>归档位置</w:t>
            </w:r>
          </w:p>
        </w:tc>
        <w:tc>
          <w:tcPr>
            <w:tcW w:w="2655" w:type="dxa"/>
            <w:gridSpan w:val="2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195A7A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纸质档案：____________  电子路径：________________________</w:t>
            </w:r>
          </w:p>
        </w:tc>
      </w:tr>
      <w:tr w14:paraId="5AA7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2655" w:type="dxa"/>
            <w:gridSpan w:val="4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29CB2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日期</w:t>
            </w:r>
          </w:p>
        </w:tc>
        <w:tc>
          <w:tcPr>
            <w:tcW w:w="2628" w:type="dxa"/>
            <w:gridSpan w:val="2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94F93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____年__月__日</w:t>
            </w:r>
          </w:p>
        </w:tc>
        <w:tc>
          <w:tcPr>
            <w:tcW w:w="2682" w:type="dxa"/>
            <w:gridSpan w:val="3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A5478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日期</w:t>
            </w:r>
          </w:p>
        </w:tc>
        <w:tc>
          <w:tcPr>
            <w:tcW w:w="2655" w:type="dxa"/>
            <w:gridSpan w:val="4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757B5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____年__月__日</w:t>
            </w:r>
          </w:p>
        </w:tc>
        <w:tc>
          <w:tcPr>
            <w:tcW w:w="2655" w:type="dxa"/>
            <w:gridSpan w:val="3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A3B1D3E">
            <w:pPr>
              <w:spacing w:before="0" w:after="0" w:line="240" w:lineRule="auto"/>
              <w:jc w:val="center"/>
            </w:pPr>
          </w:p>
        </w:tc>
        <w:tc>
          <w:tcPr>
            <w:tcW w:w="2655" w:type="dxa"/>
            <w:gridSpan w:val="2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4BE4EA0">
            <w:pPr>
              <w:spacing w:before="0" w:after="0" w:line="240" w:lineRule="auto"/>
              <w:jc w:val="left"/>
            </w:pPr>
          </w:p>
        </w:tc>
      </w:tr>
    </w:tbl>
    <w:p w14:paraId="6E2B7699">
      <w:pPr>
        <w:spacing w:before="40" w:after="0"/>
      </w:pPr>
      <w:r>
        <w:rPr>
          <w:rFonts w:ascii="宋体" w:hAnsi="宋体" w:eastAsia="宋体"/>
          <w:sz w:val="14"/>
        </w:rPr>
        <w:t>填写说明：1. 发放方式包括现场领取、快递、电子邮件和系统下载，应记录签收单、快递单号、邮件发送记录或系统下载日志。2. 纸质报告记录份数；电子报告记录文件版本及发送凭证。3. 补发、更正或作废替换时，应关联原报告编号、申请/批准记录及原报告处理结果。</w:t>
      </w:r>
    </w:p>
    <w:sectPr>
      <w:headerReference r:id="rId5" w:type="default"/>
      <w:footerReference r:id="rId6" w:type="default"/>
      <w:pgSz w:w="16838" w:h="11906" w:orient="landscape"/>
      <w:pgMar w:top="454" w:right="454" w:bottom="454" w:left="45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981AC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4D764E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4D764E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_GB2312" w:hAnsi="宋体" w:eastAsia="楷体_GB2312"/>
        <w:szCs w:val="21"/>
        <w:lang w:eastAsia="zh-CN"/>
      </w:rPr>
      <w:t>DLBP-CX</w:t>
    </w:r>
    <w:r>
      <w:rPr>
        <w:rFonts w:hint="eastAsia" w:ascii="楷体_GB2312" w:hAnsi="宋体" w:eastAsia="楷体_GB2312"/>
        <w:szCs w:val="21"/>
      </w:rPr>
      <w:t>-P13-R02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16B5B">
    <w:pPr>
      <w:pStyle w:val="25"/>
      <w:pBdr>
        <w:bottom w:val="single" w:color="auto" w:sz="4" w:space="1"/>
      </w:pBdr>
      <w:tabs>
        <w:tab w:val="center" w:pos="4153"/>
        <w:tab w:val="right" w:pos="8306"/>
        <w:tab w:val="clear" w:pos="4680"/>
        <w:tab w:val="clear" w:pos="9360"/>
      </w:tabs>
      <w:jc w:val="center"/>
    </w:pPr>
    <w:r>
      <w:rPr>
        <w:rFonts w:hint="eastAsia"/>
        <w:b/>
        <w:bCs/>
        <w:sz w:val="24"/>
        <w:szCs w:val="24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9F4E3A"/>
    <w:rsid w:val="36682542"/>
    <w:rsid w:val="5FD70431"/>
    <w:rsid w:val="7CFB11E3"/>
    <w:rsid w:val="C76EC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691</Words>
  <Characters>793</Characters>
  <Lines>0</Lines>
  <Paragraphs>0</Paragraphs>
  <TotalTime>0</TotalTime>
  <ScaleCrop>false</ScaleCrop>
  <LinksUpToDate>false</LinksUpToDate>
  <CharactersWithSpaces>861</CharactersWithSpaces>
  <Application>WPS Office_12.1.0.28040_F1E327BC-269C-435d-A152-05C5408002CA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WPS_1686482671</cp:lastModifiedBy>
  <dcterms:modified xsi:type="dcterms:W3CDTF">2026-07-29T07:21:35Z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2052-12.1.0.28040</vt:lpwstr>
  </property>
  <property fmtid="{D5CDD505-2E9C-101B-9397-08002B2CF9AE}" pid="3" name="ICV">
    <vt:lpwstr>D35131679E41B073E231666A0CB9A752_42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